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E06" w:rsidRPr="00C70C56" w:rsidRDefault="00FE71EC">
      <w:pPr>
        <w:spacing w:after="0" w:line="240" w:lineRule="auto"/>
        <w:jc w:val="center"/>
        <w:rPr>
          <w:color w:val="000000" w:themeColor="text1"/>
        </w:rPr>
      </w:pPr>
      <w:r w:rsidRPr="00C70C56">
        <w:rPr>
          <w:b/>
          <w:color w:val="000000" w:themeColor="text1"/>
          <w:sz w:val="44"/>
        </w:rPr>
        <w:t>KENT E. SERENCIO</w:t>
      </w:r>
    </w:p>
    <w:p w:rsidR="00EB6E06" w:rsidRDefault="00C70C56">
      <w:pPr>
        <w:spacing w:before="40" w:after="0"/>
        <w:jc w:val="center"/>
      </w:pPr>
      <w:r>
        <w:rPr>
          <w:color w:val="505050"/>
        </w:rPr>
        <w:t xml:space="preserve">Toril </w:t>
      </w:r>
      <w:r w:rsidR="00CB4417">
        <w:rPr>
          <w:color w:val="505050"/>
        </w:rPr>
        <w:t>D</w:t>
      </w:r>
      <w:r w:rsidR="00FE71EC">
        <w:rPr>
          <w:color w:val="505050"/>
        </w:rPr>
        <w:t>avao City, Philippines</w:t>
      </w:r>
      <w:r w:rsidR="004C2599">
        <w:rPr>
          <w:color w:val="969696"/>
        </w:rPr>
        <w:t xml:space="preserve"> </w:t>
      </w:r>
      <w:r w:rsidR="00FE71EC">
        <w:rPr>
          <w:color w:val="969696"/>
        </w:rPr>
        <w:t xml:space="preserve">|  </w:t>
      </w:r>
      <w:r w:rsidR="00FE71EC">
        <w:rPr>
          <w:color w:val="505050"/>
        </w:rPr>
        <w:t>09565669943</w:t>
      </w:r>
      <w:r w:rsidR="00FE71EC">
        <w:rPr>
          <w:color w:val="969696"/>
        </w:rPr>
        <w:t xml:space="preserve">  |  </w:t>
      </w:r>
      <w:hyperlink r:id="rId8" w:history="1">
        <w:r w:rsidRPr="00C70C56">
          <w:rPr>
            <w:rStyle w:val="Hyperlink"/>
            <w:color w:val="000000" w:themeColor="text1"/>
            <w:u w:val="none"/>
          </w:rPr>
          <w:t>serencio.kent@yahoo.com</w:t>
        </w:r>
      </w:hyperlink>
      <w:r>
        <w:rPr>
          <w:color w:val="000000" w:themeColor="text1"/>
        </w:rPr>
        <w:t xml:space="preserve"> | </w:t>
      </w:r>
      <w:bookmarkStart w:id="0" w:name="_GoBack"/>
      <w:bookmarkEnd w:id="0"/>
    </w:p>
    <w:p w:rsidR="00EB6E06" w:rsidRPr="00CB4417" w:rsidRDefault="00EB6E06">
      <w:pPr>
        <w:pBdr>
          <w:bottom w:val="single" w:sz="8" w:space="1" w:color="1F497D"/>
        </w:pBdr>
        <w:spacing w:before="120" w:after="80" w:line="240" w:lineRule="auto"/>
      </w:pPr>
    </w:p>
    <w:p w:rsidR="00EB6E06" w:rsidRPr="00C70C56" w:rsidRDefault="00FE71EC">
      <w:pPr>
        <w:pBdr>
          <w:bottom w:val="single" w:sz="6" w:space="1" w:color="1F497D"/>
        </w:pBdr>
        <w:spacing w:before="200" w:after="40" w:line="240" w:lineRule="auto"/>
        <w:rPr>
          <w:color w:val="000000" w:themeColor="text1"/>
        </w:rPr>
      </w:pPr>
      <w:r w:rsidRPr="00C70C56">
        <w:rPr>
          <w:b/>
          <w:color w:val="000000" w:themeColor="text1"/>
          <w:sz w:val="22"/>
        </w:rPr>
        <w:t>CAREER OBJECTIVE</w:t>
      </w:r>
    </w:p>
    <w:p w:rsidR="00EB6E06" w:rsidRDefault="00FE71EC">
      <w:pPr>
        <w:spacing w:before="40" w:after="80"/>
        <w:jc w:val="both"/>
      </w:pPr>
      <w:r>
        <w:t>A motivated and detail-oriented 3rd-year Computer Science student at the University of Mindanao seeking an On-the-Job Training opportunity in Web Development. Eager to apply hands-on experience in full-stack development using Laravel, React, and modern JavaScript frameworks to contribute to real-world projects while gaining industry exposure and professional growth.</w:t>
      </w:r>
    </w:p>
    <w:p w:rsidR="00EB6E06" w:rsidRPr="00C70C56" w:rsidRDefault="00FE71EC">
      <w:pPr>
        <w:pBdr>
          <w:bottom w:val="single" w:sz="6" w:space="1" w:color="1F497D"/>
        </w:pBdr>
        <w:spacing w:before="200" w:after="40" w:line="240" w:lineRule="auto"/>
        <w:rPr>
          <w:color w:val="000000" w:themeColor="text1"/>
        </w:rPr>
      </w:pPr>
      <w:r w:rsidRPr="00C70C56">
        <w:rPr>
          <w:b/>
          <w:color w:val="000000" w:themeColor="text1"/>
          <w:sz w:val="22"/>
        </w:rPr>
        <w:t>EDUCATION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B6E06"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FE71EC">
            <w:pPr>
              <w:spacing w:before="40" w:after="0"/>
            </w:pPr>
            <w:r>
              <w:rPr>
                <w:b/>
                <w:sz w:val="21"/>
              </w:rPr>
              <w:t>University of Mindanao</w:t>
            </w:r>
          </w:p>
          <w:p w:rsidR="00EB6E06" w:rsidRDefault="00FE71EC">
            <w:pPr>
              <w:spacing w:after="0"/>
            </w:pPr>
            <w:r>
              <w:rPr>
                <w:i/>
              </w:rPr>
              <w:t>Bachelor of Science in Computer Science</w:t>
            </w:r>
          </w:p>
          <w:p w:rsidR="00EB6E06" w:rsidRDefault="00FE71EC">
            <w:pPr>
              <w:spacing w:after="40"/>
            </w:pPr>
            <w:r>
              <w:rPr>
                <w:color w:val="646464"/>
              </w:rPr>
              <w:t>3rd Year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FE71EC">
            <w:pPr>
              <w:spacing w:before="40" w:after="0"/>
              <w:jc w:val="right"/>
            </w:pPr>
            <w:r>
              <w:rPr>
                <w:color w:val="646464"/>
              </w:rPr>
              <w:t>Davao City</w:t>
            </w:r>
          </w:p>
          <w:p w:rsidR="00EB6E06" w:rsidRDefault="00EB6E06">
            <w:pPr>
              <w:spacing w:after="40"/>
              <w:jc w:val="right"/>
            </w:pPr>
          </w:p>
        </w:tc>
      </w:tr>
    </w:tbl>
    <w:p w:rsidR="00EB6E06" w:rsidRPr="00C70C56" w:rsidRDefault="00FE71EC">
      <w:pPr>
        <w:pBdr>
          <w:bottom w:val="single" w:sz="6" w:space="1" w:color="1F497D"/>
        </w:pBdr>
        <w:spacing w:before="200" w:after="40" w:line="240" w:lineRule="auto"/>
        <w:rPr>
          <w:color w:val="000000" w:themeColor="text1"/>
        </w:rPr>
      </w:pPr>
      <w:r w:rsidRPr="00C70C56">
        <w:rPr>
          <w:b/>
          <w:color w:val="000000" w:themeColor="text1"/>
          <w:sz w:val="22"/>
        </w:rPr>
        <w:t>TECHNICAL SKILLS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B6E06"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FE71EC">
            <w:pPr>
              <w:spacing w:before="20" w:after="20"/>
            </w:pPr>
            <w:r>
              <w:rPr>
                <w:b/>
              </w:rPr>
              <w:t>Programming Languages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FE71EC">
            <w:pPr>
              <w:spacing w:before="20" w:after="20"/>
            </w:pPr>
            <w:r>
              <w:t>Pyt</w:t>
            </w:r>
            <w:r w:rsidR="004C2599">
              <w:t>hon, PHP, JavaScript, Java</w:t>
            </w:r>
          </w:p>
        </w:tc>
      </w:tr>
      <w:tr w:rsidR="00EB6E06"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FE71EC">
            <w:pPr>
              <w:spacing w:before="20" w:after="20"/>
            </w:pPr>
            <w:r>
              <w:rPr>
                <w:b/>
              </w:rPr>
              <w:t>Frontend Technologies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C70C56">
            <w:pPr>
              <w:spacing w:before="20" w:after="20"/>
            </w:pPr>
            <w:r>
              <w:t>React.js</w:t>
            </w:r>
            <w:r w:rsidR="00FE71EC">
              <w:t>, Next.js, HTML, CSS, Tailwind CSS</w:t>
            </w:r>
          </w:p>
        </w:tc>
      </w:tr>
      <w:tr w:rsidR="00EB6E06"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FE71EC">
            <w:pPr>
              <w:spacing w:before="20" w:after="20"/>
            </w:pPr>
            <w:r>
              <w:rPr>
                <w:b/>
              </w:rPr>
              <w:t>Backend Technologies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FE71EC">
            <w:pPr>
              <w:spacing w:before="20" w:after="20"/>
            </w:pPr>
            <w:r>
              <w:t>Laravel, FastAPI, Inertia.js, REST APIs</w:t>
            </w:r>
          </w:p>
        </w:tc>
      </w:tr>
      <w:tr w:rsidR="00EB6E06"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FE71EC">
            <w:pPr>
              <w:spacing w:before="20" w:after="20"/>
            </w:pPr>
            <w:r>
              <w:rPr>
                <w:b/>
              </w:rPr>
              <w:t>Databases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FE71EC">
            <w:pPr>
              <w:spacing w:before="20" w:after="20"/>
              <w:rPr>
                <w:lang w:val="en-PH"/>
              </w:rPr>
            </w:pPr>
            <w:r>
              <w:t>MySQL</w:t>
            </w:r>
            <w:r>
              <w:rPr>
                <w:lang w:val="en-PH"/>
              </w:rPr>
              <w:t>, Firebase, Supabase</w:t>
            </w:r>
          </w:p>
        </w:tc>
      </w:tr>
      <w:tr w:rsidR="00EB6E06"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FE71EC">
            <w:pPr>
              <w:spacing w:before="20" w:after="20"/>
            </w:pPr>
            <w:r>
              <w:rPr>
                <w:b/>
              </w:rPr>
              <w:t>Data &amp; Simulation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FE71EC">
            <w:pPr>
              <w:spacing w:before="20" w:after="20"/>
            </w:pPr>
            <w:r>
              <w:t>Pandas, SimPy, Monte Carlo Simulation</w:t>
            </w:r>
          </w:p>
        </w:tc>
      </w:tr>
      <w:tr w:rsidR="00EB6E06"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FE71EC">
            <w:pPr>
              <w:spacing w:before="20" w:after="20"/>
            </w:pPr>
            <w:r>
              <w:rPr>
                <w:b/>
              </w:rPr>
              <w:t>Build Tools &amp; DevOps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4C2599" w:rsidP="004C2599">
            <w:pPr>
              <w:spacing w:before="20" w:after="20"/>
            </w:pPr>
            <w:r>
              <w:t>VS CODE</w:t>
            </w:r>
            <w:r w:rsidR="00FE71EC">
              <w:t>, Git,</w:t>
            </w:r>
            <w:r>
              <w:t>Github</w:t>
            </w:r>
            <w:r w:rsidR="00C70C56">
              <w:t>, Google Colab</w:t>
            </w:r>
            <w:r>
              <w:t>, Google Stitch</w:t>
            </w:r>
          </w:p>
        </w:tc>
      </w:tr>
      <w:tr w:rsidR="00EB6E06"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C70C56">
            <w:pPr>
              <w:spacing w:before="20" w:after="20"/>
            </w:pPr>
            <w:r>
              <w:rPr>
                <w:b/>
              </w:rPr>
              <w:t>Others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C70C56">
            <w:pPr>
              <w:spacing w:before="20" w:after="20"/>
            </w:pPr>
            <w:r>
              <w:t>Cybersecurity, Machine Learning</w:t>
            </w:r>
          </w:p>
        </w:tc>
      </w:tr>
    </w:tbl>
    <w:p w:rsidR="00EB6E06" w:rsidRPr="00C70C56" w:rsidRDefault="00FE71EC">
      <w:pPr>
        <w:pBdr>
          <w:bottom w:val="single" w:sz="6" w:space="1" w:color="1F497D"/>
        </w:pBdr>
        <w:spacing w:before="200" w:after="40" w:line="240" w:lineRule="auto"/>
        <w:rPr>
          <w:color w:val="000000" w:themeColor="text1"/>
        </w:rPr>
      </w:pPr>
      <w:r w:rsidRPr="00C70C56">
        <w:rPr>
          <w:b/>
          <w:color w:val="000000" w:themeColor="text1"/>
          <w:sz w:val="22"/>
        </w:rPr>
        <w:t>PROJECT EXPERIENCE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B6E06"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FE71EC" w:rsidP="004C2599">
            <w:pPr>
              <w:spacing w:before="40" w:after="0"/>
            </w:pPr>
            <w:r>
              <w:rPr>
                <w:b/>
                <w:sz w:val="21"/>
              </w:rPr>
              <w:t>Anvys Hub</w:t>
            </w:r>
            <w:r>
              <w:rPr>
                <w:color w:val="505050"/>
              </w:rPr>
              <w:t xml:space="preserve">  –  Full-Stack Enterprise Management System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C70C56">
            <w:pPr>
              <w:spacing w:before="40" w:after="0"/>
              <w:jc w:val="right"/>
            </w:pPr>
            <w:r>
              <w:rPr>
                <w:color w:val="646464"/>
              </w:rPr>
              <w:t>2026</w:t>
            </w:r>
          </w:p>
        </w:tc>
      </w:tr>
    </w:tbl>
    <w:p w:rsidR="00EB6E06" w:rsidRDefault="00FE71EC">
      <w:pPr>
        <w:spacing w:before="40" w:after="40"/>
        <w:ind w:left="144"/>
      </w:pPr>
      <w:r>
        <w:rPr>
          <w:b/>
          <w:color w:val="646464"/>
          <w:sz w:val="19"/>
        </w:rPr>
        <w:t xml:space="preserve">Tech Stack: </w:t>
      </w:r>
      <w:r w:rsidR="008E67A5">
        <w:rPr>
          <w:color w:val="646464"/>
          <w:sz w:val="19"/>
        </w:rPr>
        <w:t>Laravel, React</w:t>
      </w:r>
      <w:r w:rsidR="00765F36">
        <w:rPr>
          <w:color w:val="646464"/>
          <w:sz w:val="19"/>
        </w:rPr>
        <w:t>.js</w:t>
      </w:r>
      <w:r w:rsidR="008E67A5">
        <w:rPr>
          <w:color w:val="646464"/>
          <w:sz w:val="19"/>
        </w:rPr>
        <w:t xml:space="preserve"> , Inertia.js, Tailwind CSS</w:t>
      </w:r>
      <w:r>
        <w:rPr>
          <w:color w:val="646464"/>
          <w:sz w:val="19"/>
        </w:rPr>
        <w:t>, MySQL, Vite</w:t>
      </w:r>
    </w:p>
    <w:p w:rsidR="004C2599" w:rsidRDefault="00C70C56" w:rsidP="004C2599">
      <w:pPr>
        <w:pStyle w:val="ListParagraph"/>
        <w:numPr>
          <w:ilvl w:val="0"/>
          <w:numId w:val="8"/>
        </w:numPr>
        <w:spacing w:before="20" w:after="20"/>
      </w:pPr>
      <w:r>
        <w:t xml:space="preserve">Developed a full-stack business management platform featuring real-time Point of Sale (POS), automated payroll, and employee scheduling. </w:t>
      </w:r>
    </w:p>
    <w:p w:rsidR="004C2599" w:rsidRDefault="004C2599" w:rsidP="004C2599">
      <w:pPr>
        <w:pStyle w:val="ListParagraph"/>
        <w:numPr>
          <w:ilvl w:val="0"/>
          <w:numId w:val="8"/>
        </w:numPr>
        <w:spacing w:before="20" w:after="20"/>
      </w:pPr>
      <w:r>
        <w:t>Engineered enterprise-grade cybersecurity features including Zero-Trust IP Geofencing for remote time-theft prevention, strict Rate Limiting, TOTP Multi-Factor Authentication (MFA), and automated Data Redaction for sensitive PII.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B6E06"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FE71EC" w:rsidP="00CB4417">
            <w:pPr>
              <w:spacing w:before="160" w:after="0"/>
            </w:pPr>
            <w:r>
              <w:rPr>
                <w:b/>
                <w:sz w:val="21"/>
              </w:rPr>
              <w:t>Internet Cafe Queuing Simulator</w:t>
            </w:r>
            <w:r>
              <w:rPr>
                <w:color w:val="505050"/>
              </w:rPr>
              <w:t xml:space="preserve">  –  Discrete Event Simulation Web App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EB6E06" w:rsidRDefault="00FE71EC">
            <w:pPr>
              <w:spacing w:before="160" w:after="0"/>
              <w:jc w:val="right"/>
            </w:pPr>
            <w:r>
              <w:rPr>
                <w:color w:val="646464"/>
              </w:rPr>
              <w:t>2025</w:t>
            </w:r>
          </w:p>
        </w:tc>
      </w:tr>
    </w:tbl>
    <w:p w:rsidR="00EB6E06" w:rsidRDefault="00FE71EC">
      <w:pPr>
        <w:spacing w:before="40" w:after="40"/>
        <w:ind w:left="144"/>
        <w:rPr>
          <w:color w:val="646464"/>
          <w:sz w:val="19"/>
        </w:rPr>
      </w:pPr>
      <w:r>
        <w:rPr>
          <w:b/>
          <w:color w:val="646464"/>
          <w:sz w:val="19"/>
        </w:rPr>
        <w:t xml:space="preserve">Tech Stack: </w:t>
      </w:r>
      <w:r>
        <w:rPr>
          <w:color w:val="646464"/>
          <w:sz w:val="19"/>
        </w:rPr>
        <w:t>Python, FastAPI, SimPy, Pandas, JavaScript, Chart.js</w:t>
      </w:r>
    </w:p>
    <w:p w:rsidR="004C2599" w:rsidRDefault="004C2599" w:rsidP="004C2599">
      <w:pPr>
        <w:pStyle w:val="ListParagraph"/>
        <w:numPr>
          <w:ilvl w:val="0"/>
          <w:numId w:val="9"/>
        </w:numPr>
        <w:spacing w:before="40" w:after="40"/>
      </w:pPr>
      <w:r>
        <w:t>Built a full-stack simulation engine (Python, FastAPI, SimPy) to model customer queuing dynamics and hardware efficiency.</w:t>
      </w:r>
    </w:p>
    <w:p w:rsidR="00CB4417" w:rsidRDefault="004C2599" w:rsidP="00CB4417">
      <w:pPr>
        <w:pStyle w:val="ListParagraph"/>
        <w:numPr>
          <w:ilvl w:val="0"/>
          <w:numId w:val="9"/>
        </w:numPr>
        <w:spacing w:before="40" w:after="40"/>
      </w:pPr>
      <w:r>
        <w:t>Designed an interactive frontend dashboard (JavaScript, Chart.js) to visualize system bottlenecks and provide data-driven capacity recommendations.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E67A5" w:rsidTr="00F81BB8"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8E67A5" w:rsidRDefault="008E67A5" w:rsidP="008E67A5">
            <w:pPr>
              <w:spacing w:before="160" w:after="0"/>
            </w:pPr>
            <w:r>
              <w:rPr>
                <w:b/>
                <w:sz w:val="21"/>
                <w:szCs w:val="21"/>
              </w:rPr>
              <w:t xml:space="preserve">GYMRAI </w:t>
            </w:r>
            <w:r>
              <w:rPr>
                <w:color w:val="505050"/>
              </w:rPr>
              <w:t>–  Elite Performance Tracking Application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8E67A5" w:rsidRDefault="008E67A5" w:rsidP="00F81BB8">
            <w:pPr>
              <w:spacing w:before="160" w:after="0"/>
              <w:jc w:val="right"/>
            </w:pPr>
            <w:r>
              <w:rPr>
                <w:color w:val="646464"/>
              </w:rPr>
              <w:t xml:space="preserve"> </w:t>
            </w:r>
            <w:r w:rsidR="00895910">
              <w:rPr>
                <w:color w:val="646464"/>
              </w:rPr>
              <w:t>2026</w:t>
            </w:r>
          </w:p>
        </w:tc>
      </w:tr>
    </w:tbl>
    <w:p w:rsidR="008E67A5" w:rsidRDefault="008E67A5" w:rsidP="008E67A5">
      <w:pPr>
        <w:spacing w:before="40" w:after="40"/>
        <w:ind w:left="144"/>
        <w:rPr>
          <w:color w:val="646464"/>
          <w:sz w:val="19"/>
        </w:rPr>
      </w:pPr>
      <w:r>
        <w:rPr>
          <w:b/>
          <w:color w:val="646464"/>
          <w:sz w:val="19"/>
        </w:rPr>
        <w:t xml:space="preserve">Tech Stack: </w:t>
      </w:r>
      <w:r>
        <w:rPr>
          <w:color w:val="646464"/>
          <w:sz w:val="19"/>
        </w:rPr>
        <w:t>Next.js,</w:t>
      </w:r>
      <w:r w:rsidR="00895910">
        <w:rPr>
          <w:color w:val="646464"/>
          <w:sz w:val="19"/>
        </w:rPr>
        <w:t>React.js,</w:t>
      </w:r>
      <w:r>
        <w:rPr>
          <w:color w:val="646464"/>
          <w:sz w:val="19"/>
        </w:rPr>
        <w:t xml:space="preserve"> TypeScript, Firebas</w:t>
      </w:r>
      <w:r w:rsidR="00895910">
        <w:rPr>
          <w:color w:val="646464"/>
          <w:sz w:val="19"/>
        </w:rPr>
        <w:t>e,</w:t>
      </w:r>
      <w:r>
        <w:rPr>
          <w:color w:val="646464"/>
          <w:sz w:val="19"/>
        </w:rPr>
        <w:t>Tailwind CSS,Vanilla CSS</w:t>
      </w:r>
    </w:p>
    <w:p w:rsidR="008E67A5" w:rsidRDefault="00895910" w:rsidP="00895910">
      <w:pPr>
        <w:pStyle w:val="ListParagraph"/>
        <w:numPr>
          <w:ilvl w:val="0"/>
          <w:numId w:val="10"/>
        </w:numPr>
        <w:spacing w:before="40" w:after="40"/>
      </w:pPr>
      <w:r>
        <w:t>Engineered a full-stack performance tracking application using Next.js and TypeScript, featuring a highly responsive, custom-designed UI with dynamic SVG data visualizations for monitoring nutritional and training metrics in real-time.</w:t>
      </w:r>
    </w:p>
    <w:p w:rsidR="00895910" w:rsidRDefault="00895910" w:rsidP="00895910">
      <w:pPr>
        <w:pStyle w:val="ListParagraph"/>
        <w:numPr>
          <w:ilvl w:val="0"/>
          <w:numId w:val="10"/>
        </w:numPr>
        <w:spacing w:before="40" w:after="40"/>
      </w:pPr>
      <w:r>
        <w:lastRenderedPageBreak/>
        <w:t>Architected a secure backend utilizing Firebase Authentication and Firestore NoSQL databases to manage dynamic user profiles, ensuring seamless data synchronization across interactive dashboard components.</w:t>
      </w:r>
    </w:p>
    <w:p w:rsidR="00EB6E06" w:rsidRPr="004C2599" w:rsidRDefault="00FE71EC">
      <w:pPr>
        <w:pBdr>
          <w:bottom w:val="single" w:sz="6" w:space="1" w:color="1F497D"/>
        </w:pBdr>
        <w:spacing w:before="200" w:after="40" w:line="240" w:lineRule="auto"/>
        <w:rPr>
          <w:color w:val="000000" w:themeColor="text1"/>
        </w:rPr>
      </w:pPr>
      <w:r w:rsidRPr="004C2599">
        <w:rPr>
          <w:b/>
          <w:color w:val="000000" w:themeColor="text1"/>
          <w:sz w:val="22"/>
        </w:rPr>
        <w:t>CERTIFICATIONS</w:t>
      </w:r>
    </w:p>
    <w:p w:rsidR="00EB6E06" w:rsidRDefault="00FE71EC">
      <w:pPr>
        <w:spacing w:before="20" w:after="20"/>
        <w:ind w:left="360" w:hanging="216"/>
      </w:pPr>
      <w:r>
        <w:t>• Information Technology Specialist in Cybersecurity</w:t>
      </w:r>
    </w:p>
    <w:p w:rsidR="00EB6E06" w:rsidRDefault="00FE71EC">
      <w:pPr>
        <w:spacing w:before="20" w:after="20"/>
        <w:ind w:left="360" w:hanging="216"/>
      </w:pPr>
      <w:r>
        <w:t>• Information Technology Specialist in Databases</w:t>
      </w:r>
    </w:p>
    <w:sectPr w:rsidR="00EB6E0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2376" w:rsidRDefault="00782376">
      <w:pPr>
        <w:spacing w:line="240" w:lineRule="auto"/>
      </w:pPr>
      <w:r>
        <w:separator/>
      </w:r>
    </w:p>
  </w:endnote>
  <w:endnote w:type="continuationSeparator" w:id="0">
    <w:p w:rsidR="00782376" w:rsidRDefault="007823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2376" w:rsidRDefault="00782376">
      <w:pPr>
        <w:spacing w:after="0"/>
      </w:pPr>
      <w:r>
        <w:separator/>
      </w:r>
    </w:p>
  </w:footnote>
  <w:footnote w:type="continuationSeparator" w:id="0">
    <w:p w:rsidR="00782376" w:rsidRDefault="007823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8EF7B25"/>
    <w:multiLevelType w:val="hybridMultilevel"/>
    <w:tmpl w:val="1AE405E8"/>
    <w:lvl w:ilvl="0" w:tplc="926CDA00">
      <w:numFmt w:val="bullet"/>
      <w:lvlText w:val="•"/>
      <w:lvlJc w:val="left"/>
      <w:pPr>
        <w:ind w:left="648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>
    <w:nsid w:val="240B72C8"/>
    <w:multiLevelType w:val="hybridMultilevel"/>
    <w:tmpl w:val="B8AC2416"/>
    <w:lvl w:ilvl="0" w:tplc="926CDA00">
      <w:numFmt w:val="bullet"/>
      <w:lvlText w:val="•"/>
      <w:lvlJc w:val="left"/>
      <w:pPr>
        <w:ind w:left="504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8">
    <w:nsid w:val="2A9E2A0F"/>
    <w:multiLevelType w:val="hybridMultilevel"/>
    <w:tmpl w:val="65D413B4"/>
    <w:lvl w:ilvl="0" w:tplc="3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>
    <w:nsid w:val="7C395C0B"/>
    <w:multiLevelType w:val="hybridMultilevel"/>
    <w:tmpl w:val="AB824D8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7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37A3"/>
    <w:rsid w:val="00326F90"/>
    <w:rsid w:val="004C2599"/>
    <w:rsid w:val="005373B2"/>
    <w:rsid w:val="00765F36"/>
    <w:rsid w:val="00782376"/>
    <w:rsid w:val="00895910"/>
    <w:rsid w:val="008E67A5"/>
    <w:rsid w:val="00AA1D8D"/>
    <w:rsid w:val="00B47730"/>
    <w:rsid w:val="00C70C56"/>
    <w:rsid w:val="00CB0664"/>
    <w:rsid w:val="00CB4417"/>
    <w:rsid w:val="00EB6E06"/>
    <w:rsid w:val="00FC693F"/>
    <w:rsid w:val="00FE71EC"/>
    <w:rsid w:val="0634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7183C0F-6720-4E43-A528-A580613E8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alibri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70C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9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encio.kent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7D97F2-35AD-4219-99DA-13AEB32D2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Frexly</cp:lastModifiedBy>
  <cp:revision>8</cp:revision>
  <dcterms:created xsi:type="dcterms:W3CDTF">2013-12-23T23:15:00Z</dcterms:created>
  <dcterms:modified xsi:type="dcterms:W3CDTF">2026-06-18T11:50:00Z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eyJoZGlkIjoiMGE3ZjBmN2IwOTBhOGU3YjBjNmZiZGJlNGM3MjFmN2IifQ==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5E0AB2B74233430CB3060D960731702A_12</vt:lpwstr>
  </property>
</Properties>
</file>